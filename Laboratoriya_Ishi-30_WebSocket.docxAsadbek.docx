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863C9"/>
    <w:p w14:paraId="470A839A">
      <w:pPr>
        <w:jc w:val="center"/>
        <w:rPr>
          <w:rFonts w:hint="default"/>
          <w:lang w:val="en-US"/>
        </w:rPr>
      </w:pPr>
      <w:r>
        <w:rPr>
          <w:rFonts w:ascii="Times New Roman" w:hAnsi="Times New Roman"/>
          <w:b/>
          <w:sz w:val="28"/>
        </w:rPr>
        <w:t>LABORATORIYA ISHI</w:t>
      </w:r>
      <w:r>
        <w:rPr>
          <w:rFonts w:hint="default" w:ascii="Times New Roman" w:hAnsi="Times New Roman"/>
          <w:b/>
          <w:sz w:val="28"/>
          <w:lang w:val="en-US"/>
        </w:rPr>
        <w:t>-30</w:t>
      </w:r>
    </w:p>
    <w:p w14:paraId="3C6B420D"/>
    <w:p w14:paraId="5C3F0EAF">
      <w:pPr>
        <w:jc w:val="center"/>
      </w:pPr>
      <w:r>
        <w:rPr>
          <w:rFonts w:ascii="Times New Roman" w:hAnsi="Times New Roman"/>
          <w:b/>
          <w:sz w:val="28"/>
        </w:rPr>
        <w:t>Mavzu: WebSocket orqali real vaqt chat ilovasini yaratish</w:t>
      </w:r>
    </w:p>
    <w:p w14:paraId="1B7ED547"/>
    <w:p w14:paraId="603B2B57"/>
    <w:p w14:paraId="057F8683">
      <w:r>
        <w:br w:type="page"/>
      </w:r>
    </w:p>
    <w:p w14:paraId="341B1826">
      <w:pPr>
        <w:pStyle w:val="2"/>
        <w:jc w:val="left"/>
      </w:pPr>
      <w:r>
        <w:rPr>
          <w:rFonts w:ascii="Times New Roman" w:hAnsi="Times New Roman"/>
          <w:color w:val="185FA5"/>
        </w:rPr>
        <w:t>1. KIRISH</w:t>
      </w:r>
    </w:p>
    <w:p w14:paraId="7DC4D559">
      <w:pPr>
        <w:spacing w:after="120" w:line="360" w:lineRule="exact"/>
        <w:ind w:firstLine="709"/>
      </w:pPr>
      <w:r>
        <w:rPr>
          <w:rFonts w:ascii="Times New Roman" w:hAnsi="Times New Roman"/>
          <w:b w:val="0"/>
          <w:sz w:val="24"/>
        </w:rPr>
        <w:t>Zamonaviy veb-ilovalar foydalanuvchilar o'rtasida real vaqtda ma'lumot almashishni talab etadi. An'anaviy HTTP protokoli so'rov-javob modeli asosida ishlaydi va real vaqt kommunikatsiyasi uchun samarali emas. WebSocket protokoli esa bu muammoni hal etib, server va mijoz o'rtasida doimiy ikki tomonlama ulanishni ta'minlaydi.</w:t>
      </w:r>
    </w:p>
    <w:p w14:paraId="02AFEA84">
      <w:pPr>
        <w:spacing w:after="120" w:line="360" w:lineRule="exact"/>
        <w:ind w:firstLine="709"/>
      </w:pPr>
      <w:r>
        <w:rPr>
          <w:rFonts w:ascii="Times New Roman" w:hAnsi="Times New Roman"/>
          <w:b w:val="0"/>
          <w:sz w:val="24"/>
        </w:rPr>
        <w:t>Ushbu laboratoriya ishida Node.js va WebSocket texnologiyasidan foydalanib, to'liq funksional real vaqt chat ilovasi yaratiladi. Ilovada bir nechta foydalanuvchilar bir vaqtning o'zida xabar almashishlari, bir-birlarining online holatini ko'rishlari va yozayotganini bilishlari mumkin.</w:t>
      </w:r>
    </w:p>
    <w:p w14:paraId="6D938CA1"/>
    <w:p w14:paraId="221139EC">
      <w:pPr>
        <w:pStyle w:val="2"/>
        <w:jc w:val="left"/>
      </w:pPr>
      <w:r>
        <w:rPr>
          <w:rFonts w:ascii="Times New Roman" w:hAnsi="Times New Roman"/>
          <w:color w:val="185FA5"/>
        </w:rPr>
        <w:t>2. ISHNING MAQSADI VA VAZIFALARI</w:t>
      </w:r>
    </w:p>
    <w:p w14:paraId="1B83F0F7">
      <w:pPr>
        <w:spacing w:after="120" w:line="360" w:lineRule="exact"/>
      </w:pPr>
      <w:r>
        <w:rPr>
          <w:rFonts w:ascii="Times New Roman" w:hAnsi="Times New Roman"/>
          <w:b/>
          <w:sz w:val="24"/>
        </w:rPr>
        <w:t>Maqsad:</w:t>
      </w:r>
    </w:p>
    <w:p w14:paraId="449F60A8">
      <w:pPr>
        <w:spacing w:after="120" w:line="360" w:lineRule="exact"/>
        <w:ind w:firstLine="709"/>
      </w:pPr>
      <w:r>
        <w:rPr>
          <w:rFonts w:ascii="Times New Roman" w:hAnsi="Times New Roman"/>
          <w:b w:val="0"/>
          <w:sz w:val="24"/>
        </w:rPr>
        <w:t>WebSocket protokoli yordamida real vaqt rejimida ishlovchi chat ilovasini yaratish va uning ishlash prinsiplaini amalda o'rganish.</w:t>
      </w:r>
    </w:p>
    <w:p w14:paraId="6666256A">
      <w:pPr>
        <w:spacing w:after="120" w:line="360" w:lineRule="exact"/>
      </w:pPr>
      <w:r>
        <w:rPr>
          <w:rFonts w:ascii="Times New Roman" w:hAnsi="Times New Roman"/>
          <w:b/>
          <w:sz w:val="24"/>
        </w:rPr>
        <w:t>Vazifalar:</w:t>
      </w:r>
    </w:p>
    <w:p w14:paraId="0192F3F8">
      <w:pPr>
        <w:pStyle w:val="27"/>
      </w:pPr>
      <w:r>
        <w:rPr>
          <w:rFonts w:ascii="Times New Roman" w:hAnsi="Times New Roman"/>
          <w:sz w:val="24"/>
        </w:rPr>
        <w:t>WebSocket protokolining HTTP dan farqini tushunish</w:t>
      </w:r>
    </w:p>
    <w:p w14:paraId="7E40E44D">
      <w:pPr>
        <w:pStyle w:val="27"/>
      </w:pPr>
      <w:r>
        <w:rPr>
          <w:rFonts w:ascii="Times New Roman" w:hAnsi="Times New Roman"/>
          <w:sz w:val="24"/>
        </w:rPr>
        <w:t>Node.js da WebSocket server yaratish (ws kutubxonasi yordamida)</w:t>
      </w:r>
    </w:p>
    <w:p w14:paraId="1FF8AE1D">
      <w:pPr>
        <w:pStyle w:val="27"/>
      </w:pPr>
      <w:r>
        <w:rPr>
          <w:rFonts w:ascii="Times New Roman" w:hAnsi="Times New Roman"/>
          <w:sz w:val="24"/>
        </w:rPr>
        <w:t>HTML/JavaScript da WebSocket mijoz (client) ni yaratish</w:t>
      </w:r>
    </w:p>
    <w:p w14:paraId="1E3E586F">
      <w:pPr>
        <w:pStyle w:val="27"/>
      </w:pPr>
      <w:r>
        <w:rPr>
          <w:rFonts w:ascii="Times New Roman" w:hAnsi="Times New Roman"/>
          <w:sz w:val="24"/>
        </w:rPr>
        <w:t>Broadcast — xabarni barcha ulanuvchilarga yuborish mexanizmini amalga oshirish</w:t>
      </w:r>
    </w:p>
    <w:p w14:paraId="301905B6">
      <w:pPr>
        <w:pStyle w:val="27"/>
      </w:pPr>
      <w:r>
        <w:rPr>
          <w:rFonts w:ascii="Times New Roman" w:hAnsi="Times New Roman"/>
          <w:sz w:val="24"/>
        </w:rPr>
        <w:t>"Yozmoqda..." (typing indicator) funksionalligini qo'shish</w:t>
      </w:r>
    </w:p>
    <w:p w14:paraId="070BE446">
      <w:pPr>
        <w:pStyle w:val="27"/>
      </w:pPr>
      <w:r>
        <w:rPr>
          <w:rFonts w:ascii="Times New Roman" w:hAnsi="Times New Roman"/>
          <w:sz w:val="24"/>
        </w:rPr>
        <w:t>Online foydalanuvchilar ro'yxatini dinamik yangilash</w:t>
      </w:r>
    </w:p>
    <w:p w14:paraId="4E5051BF">
      <w:pPr>
        <w:pStyle w:val="27"/>
      </w:pPr>
      <w:r>
        <w:rPr>
          <w:rFonts w:ascii="Times New Roman" w:hAnsi="Times New Roman"/>
          <w:sz w:val="24"/>
        </w:rPr>
        <w:t>Tizimli xabarlar (foydalanuvchi kirdi/chiqdi) ni ko'rsatish</w:t>
      </w:r>
    </w:p>
    <w:p w14:paraId="194C4197"/>
    <w:p w14:paraId="01E3C1CF">
      <w:pPr>
        <w:pStyle w:val="2"/>
        <w:jc w:val="left"/>
      </w:pPr>
      <w:r>
        <w:rPr>
          <w:rFonts w:ascii="Times New Roman" w:hAnsi="Times New Roman"/>
          <w:color w:val="185FA5"/>
        </w:rPr>
        <w:t>3. NAZARIY QISM</w:t>
      </w:r>
    </w:p>
    <w:p w14:paraId="33D96774">
      <w:pPr>
        <w:pStyle w:val="3"/>
        <w:jc w:val="left"/>
      </w:pPr>
      <w:r>
        <w:rPr>
          <w:rFonts w:ascii="Times New Roman" w:hAnsi="Times New Roman"/>
        </w:rPr>
        <w:t>3.1. WebSocket protokoli nima?</w:t>
      </w:r>
    </w:p>
    <w:p w14:paraId="1F7D5647">
      <w:pPr>
        <w:spacing w:after="120" w:line="360" w:lineRule="exact"/>
        <w:ind w:firstLine="709"/>
      </w:pPr>
      <w:r>
        <w:rPr>
          <w:rFonts w:ascii="Times New Roman" w:hAnsi="Times New Roman"/>
          <w:b w:val="0"/>
          <w:sz w:val="24"/>
        </w:rPr>
        <w:t>WebSocket — RFC 6455 standartida tavsiflangan, TCP ustida ishlovchi ikki tomonlama (full-duplex) kommunikatsiya protokoli. U 2011-yilda standartlashtirilgan va hozirda barcha zamonaviy brauzerlar tomonidan qo'llab-quvvatlanadi.</w:t>
      </w:r>
    </w:p>
    <w:p w14:paraId="73FA7023">
      <w:pPr>
        <w:spacing w:after="120" w:line="360" w:lineRule="exact"/>
        <w:ind w:firstLine="709"/>
      </w:pPr>
      <w:r>
        <w:rPr>
          <w:rFonts w:ascii="Times New Roman" w:hAnsi="Times New Roman"/>
          <w:b w:val="0"/>
          <w:sz w:val="24"/>
        </w:rPr>
        <w:t>WebSocket ulanishi HTTP so'rovi (handshake) bilan boshlanadi, so'ngra protokol "upgrade" qilinadi va doimiy TCP ulanish o'rnatiladi. Bu ulanish browser yoki server yopmagunicha faol qoladi.</w:t>
      </w:r>
    </w:p>
    <w:p w14:paraId="7318921E">
      <w:pPr>
        <w:pStyle w:val="3"/>
        <w:jc w:val="left"/>
      </w:pPr>
      <w:r>
        <w:rPr>
          <w:rFonts w:ascii="Times New Roman" w:hAnsi="Times New Roman"/>
        </w:rPr>
        <w:t>3.2. HTTP va WebSocket farqi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6705B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  <w:shd w:val="clear" w:color="auto" w:fill="185FA5"/>
          </w:tcPr>
          <w:p w14:paraId="3C140F0B"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Xususiyat</w:t>
            </w:r>
          </w:p>
        </w:tc>
        <w:tc>
          <w:tcPr>
            <w:tcW w:w="3230" w:type="dxa"/>
            <w:shd w:val="clear" w:color="auto" w:fill="185FA5"/>
          </w:tcPr>
          <w:p w14:paraId="4B3007C2"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HTTP</w:t>
            </w:r>
          </w:p>
        </w:tc>
        <w:tc>
          <w:tcPr>
            <w:tcW w:w="3230" w:type="dxa"/>
            <w:shd w:val="clear" w:color="auto" w:fill="185FA5"/>
          </w:tcPr>
          <w:p w14:paraId="4F21C5C4"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WebSocket</w:t>
            </w:r>
          </w:p>
        </w:tc>
      </w:tr>
      <w:tr w14:paraId="39DFC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  <w:shd w:val="clear" w:color="auto" w:fill="F7F9FC"/>
          </w:tcPr>
          <w:p w14:paraId="090052B5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Ulanish turi</w:t>
            </w:r>
          </w:p>
        </w:tc>
        <w:tc>
          <w:tcPr>
            <w:tcW w:w="3230" w:type="dxa"/>
            <w:shd w:val="clear" w:color="auto" w:fill="F7F9FC"/>
          </w:tcPr>
          <w:p w14:paraId="75B729D3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Qisqa muddatli (so'rov-javob)</w:t>
            </w:r>
          </w:p>
        </w:tc>
        <w:tc>
          <w:tcPr>
            <w:tcW w:w="3230" w:type="dxa"/>
            <w:shd w:val="clear" w:color="auto" w:fill="F7F9FC"/>
          </w:tcPr>
          <w:p w14:paraId="44CA530B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Doimiy (persistent)</w:t>
            </w:r>
          </w:p>
        </w:tc>
      </w:tr>
      <w:tr w14:paraId="670FB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  <w:shd w:val="clear" w:color="auto" w:fill="FFFFFF"/>
          </w:tcPr>
          <w:p w14:paraId="4536F8F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Ma'lumot oqimi</w:t>
            </w:r>
          </w:p>
        </w:tc>
        <w:tc>
          <w:tcPr>
            <w:tcW w:w="3230" w:type="dxa"/>
            <w:shd w:val="clear" w:color="auto" w:fill="FFFFFF"/>
          </w:tcPr>
          <w:p w14:paraId="477B3E51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Bir tomonlama</w:t>
            </w:r>
          </w:p>
        </w:tc>
        <w:tc>
          <w:tcPr>
            <w:tcW w:w="3230" w:type="dxa"/>
            <w:shd w:val="clear" w:color="auto" w:fill="FFFFFF"/>
          </w:tcPr>
          <w:p w14:paraId="6431083B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Ikki tomonlama (full-duplex)</w:t>
            </w:r>
          </w:p>
        </w:tc>
      </w:tr>
      <w:tr w14:paraId="65625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  <w:shd w:val="clear" w:color="auto" w:fill="F7F9FC"/>
          </w:tcPr>
          <w:p w14:paraId="22D25FE1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Server push</w:t>
            </w:r>
          </w:p>
        </w:tc>
        <w:tc>
          <w:tcPr>
            <w:tcW w:w="3230" w:type="dxa"/>
            <w:shd w:val="clear" w:color="auto" w:fill="F7F9FC"/>
          </w:tcPr>
          <w:p w14:paraId="530DB3FA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Yo'q (polling kerak)</w:t>
            </w:r>
          </w:p>
        </w:tc>
        <w:tc>
          <w:tcPr>
            <w:tcW w:w="3230" w:type="dxa"/>
            <w:shd w:val="clear" w:color="auto" w:fill="F7F9FC"/>
          </w:tcPr>
          <w:p w14:paraId="353A9423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Ha, to'g'ridan-to'g'ri</w:t>
            </w:r>
          </w:p>
        </w:tc>
      </w:tr>
      <w:tr w14:paraId="65BF7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  <w:shd w:val="clear" w:color="auto" w:fill="FFFFFF"/>
          </w:tcPr>
          <w:p w14:paraId="02256C3B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Sarlavha (header)</w:t>
            </w:r>
          </w:p>
        </w:tc>
        <w:tc>
          <w:tcPr>
            <w:tcW w:w="3230" w:type="dxa"/>
            <w:shd w:val="clear" w:color="auto" w:fill="FFFFFF"/>
          </w:tcPr>
          <w:p w14:paraId="0BEDACEE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Har so'rovda yuboriladi</w:t>
            </w:r>
          </w:p>
        </w:tc>
        <w:tc>
          <w:tcPr>
            <w:tcW w:w="3230" w:type="dxa"/>
            <w:shd w:val="clear" w:color="auto" w:fill="FFFFFF"/>
          </w:tcPr>
          <w:p w14:paraId="192352CC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Faqat handshake da</w:t>
            </w:r>
          </w:p>
        </w:tc>
      </w:tr>
      <w:tr w14:paraId="49BC6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  <w:shd w:val="clear" w:color="auto" w:fill="F7F9FC"/>
          </w:tcPr>
          <w:p w14:paraId="7073061D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Real vaqt</w:t>
            </w:r>
          </w:p>
        </w:tc>
        <w:tc>
          <w:tcPr>
            <w:tcW w:w="3230" w:type="dxa"/>
            <w:shd w:val="clear" w:color="auto" w:fill="F7F9FC"/>
          </w:tcPr>
          <w:p w14:paraId="7249ABE1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Qiyin (polling/long-polling)</w:t>
            </w:r>
          </w:p>
        </w:tc>
        <w:tc>
          <w:tcPr>
            <w:tcW w:w="3230" w:type="dxa"/>
            <w:shd w:val="clear" w:color="auto" w:fill="F7F9FC"/>
          </w:tcPr>
          <w:p w14:paraId="140065B1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Tabiiy qo'llab-quvvatlaydi</w:t>
            </w:r>
          </w:p>
        </w:tc>
      </w:tr>
    </w:tbl>
    <w:p w14:paraId="09D9DFEB"/>
    <w:p w14:paraId="16C7845B">
      <w:pPr>
        <w:pStyle w:val="3"/>
        <w:jc w:val="left"/>
      </w:pPr>
      <w:r>
        <w:rPr>
          <w:rFonts w:ascii="Times New Roman" w:hAnsi="Times New Roman"/>
        </w:rPr>
        <w:t>3.3. WebSocket ulanish jarayoni (Handshake)</w:t>
      </w:r>
    </w:p>
    <w:p w14:paraId="6D3C616A">
      <w:pPr>
        <w:spacing w:after="120" w:line="360" w:lineRule="exact"/>
        <w:ind w:firstLine="709"/>
      </w:pPr>
      <w:r>
        <w:rPr>
          <w:rFonts w:ascii="Times New Roman" w:hAnsi="Times New Roman"/>
          <w:b w:val="0"/>
          <w:sz w:val="24"/>
        </w:rPr>
        <w:t>WebSocket ulanishi HTTP/1.1 Upgrade mexanizmi orqali amalga oshiriladi. Quyida mijoz va server o'rtasidagi boshlang'ich muloqot ko'rsatilgan:</w:t>
      </w:r>
    </w:p>
    <w:p w14:paraId="7AE34D69">
      <w:pPr>
        <w:spacing w:after="120" w:line="360" w:lineRule="exact"/>
      </w:pPr>
      <w:r>
        <w:rPr>
          <w:rFonts w:ascii="Times New Roman" w:hAnsi="Times New Roman"/>
          <w:b/>
          <w:sz w:val="24"/>
        </w:rPr>
        <w:t>Mijoz so'rovi:</w:t>
      </w:r>
    </w:p>
    <w:p w14:paraId="4AE1724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GET /chat HTTP/1.1</w:t>
      </w:r>
    </w:p>
    <w:p w14:paraId="0092CCED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Host: localhost:8080</w:t>
      </w:r>
    </w:p>
    <w:p w14:paraId="087EDBE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Upgrade: websocket</w:t>
      </w:r>
    </w:p>
    <w:p w14:paraId="2AA6AA7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Connection: Upgrade</w:t>
      </w:r>
    </w:p>
    <w:p w14:paraId="2F8274C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Sec-WebSocket-Key: dGhlIHNhbXBsZSBub25jZQ==</w:t>
      </w:r>
    </w:p>
    <w:p w14:paraId="536D0FB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Sec-WebSocket-Version: 13</w:t>
      </w:r>
    </w:p>
    <w:p w14:paraId="4E9F08C5">
      <w:pPr>
        <w:spacing w:after="80"/>
      </w:pPr>
    </w:p>
    <w:p w14:paraId="3A055E65">
      <w:pPr>
        <w:spacing w:after="120" w:line="360" w:lineRule="exact"/>
      </w:pPr>
      <w:r>
        <w:rPr>
          <w:rFonts w:ascii="Times New Roman" w:hAnsi="Times New Roman"/>
          <w:b/>
          <w:sz w:val="24"/>
        </w:rPr>
        <w:t>Server javobi:</w:t>
      </w:r>
    </w:p>
    <w:p w14:paraId="13A2D3E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HTTP/1.1 101 Switching Protocols</w:t>
      </w:r>
    </w:p>
    <w:p w14:paraId="63AEE5B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Upgrade: websocket</w:t>
      </w:r>
    </w:p>
    <w:p w14:paraId="2F02CEA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Connection: Upgrade</w:t>
      </w:r>
    </w:p>
    <w:p w14:paraId="13A48A4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Sec-WebSocket-Accept: s3pPLMBiTxaQ9kYGzzhZRbK+xOo=</w:t>
      </w:r>
    </w:p>
    <w:p w14:paraId="2738BB21">
      <w:pPr>
        <w:spacing w:after="80"/>
      </w:pPr>
    </w:p>
    <w:p w14:paraId="514D5565">
      <w:pPr>
        <w:spacing w:after="120" w:line="360" w:lineRule="exact"/>
        <w:ind w:firstLine="709"/>
      </w:pPr>
      <w:r>
        <w:rPr>
          <w:rFonts w:ascii="Times New Roman" w:hAnsi="Times New Roman"/>
          <w:b w:val="0"/>
          <w:sz w:val="24"/>
        </w:rPr>
        <w:t>101 Switching Protocols javobi qabul qilingandan so'ng, HTTP ulanishi WebSocket protokoliga o'tkaziladi va ikki tomonlama ma'lumot almashinuvi boshlanadi.</w:t>
      </w:r>
    </w:p>
    <w:p w14:paraId="23D3AC91"/>
    <w:p w14:paraId="1D6A3BD7">
      <w:pPr>
        <w:pStyle w:val="2"/>
        <w:jc w:val="left"/>
      </w:pPr>
      <w:r>
        <w:rPr>
          <w:rFonts w:ascii="Times New Roman" w:hAnsi="Times New Roman"/>
          <w:color w:val="185FA5"/>
        </w:rPr>
        <w:t>4. AMALIY QISM</w:t>
      </w:r>
    </w:p>
    <w:p w14:paraId="3A4C2B76">
      <w:pPr>
        <w:pStyle w:val="3"/>
        <w:jc w:val="left"/>
      </w:pPr>
      <w:r>
        <w:rPr>
          <w:rFonts w:ascii="Times New Roman" w:hAnsi="Times New Roman"/>
        </w:rPr>
        <w:t>4.1. Loyiha tuzilmasi va tayyorgarlik</w:t>
      </w:r>
    </w:p>
    <w:p w14:paraId="79CAD29E">
      <w:pPr>
        <w:spacing w:after="120" w:line="360" w:lineRule="exact"/>
      </w:pPr>
      <w:r>
        <w:rPr>
          <w:rFonts w:ascii="Times New Roman" w:hAnsi="Times New Roman"/>
          <w:b/>
          <w:sz w:val="24"/>
        </w:rPr>
        <w:t>Kerakli dasturiy ta'minotlar:</w:t>
      </w:r>
    </w:p>
    <w:p w14:paraId="4A4D5B24">
      <w:pPr>
        <w:pStyle w:val="22"/>
      </w:pPr>
      <w:r>
        <w:rPr>
          <w:rFonts w:ascii="Times New Roman" w:hAnsi="Times New Roman"/>
          <w:sz w:val="24"/>
        </w:rPr>
        <w:t>Node.js (v16 yoki undan yuqori versiyasi)</w:t>
      </w:r>
    </w:p>
    <w:p w14:paraId="452B1228">
      <w:pPr>
        <w:pStyle w:val="22"/>
      </w:pPr>
      <w:r>
        <w:rPr>
          <w:rFonts w:ascii="Times New Roman" w:hAnsi="Times New Roman"/>
          <w:sz w:val="24"/>
        </w:rPr>
        <w:t>npm (Node Package Manager)</w:t>
      </w:r>
    </w:p>
    <w:p w14:paraId="710B2823">
      <w:pPr>
        <w:pStyle w:val="22"/>
      </w:pPr>
      <w:r>
        <w:rPr>
          <w:rFonts w:ascii="Times New Roman" w:hAnsi="Times New Roman"/>
          <w:sz w:val="24"/>
        </w:rPr>
        <w:t>ws — WebSocket kutubxonasi</w:t>
      </w:r>
    </w:p>
    <w:p w14:paraId="0E761EA9">
      <w:pPr>
        <w:pStyle w:val="22"/>
      </w:pPr>
      <w:r>
        <w:rPr>
          <w:rFonts w:ascii="Times New Roman" w:hAnsi="Times New Roman"/>
          <w:sz w:val="24"/>
        </w:rPr>
        <w:t>Har qanday zamonaviy brauzer (Chrome, Firefox, Edge)</w:t>
      </w:r>
    </w:p>
    <w:p w14:paraId="68A99248"/>
    <w:p w14:paraId="5902CF3F">
      <w:pPr>
        <w:spacing w:after="120" w:line="360" w:lineRule="exact"/>
      </w:pPr>
      <w:r>
        <w:rPr>
          <w:rFonts w:ascii="Times New Roman" w:hAnsi="Times New Roman"/>
          <w:b/>
          <w:sz w:val="24"/>
        </w:rPr>
        <w:t>Loyihani boshlash uchun terminalda quyidagi buyruqlarni bajaring:</w:t>
      </w:r>
    </w:p>
    <w:p w14:paraId="0914CC2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# Yangi papka yaratish va kirish</w:t>
      </w:r>
    </w:p>
    <w:p w14:paraId="5183565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mkdir websocket-chat</w:t>
      </w:r>
    </w:p>
    <w:p w14:paraId="0817089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cd websocket-chat</w:t>
      </w:r>
    </w:p>
    <w:p w14:paraId="1844A77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1AF941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# Node.js loyihasini boshlash</w:t>
      </w:r>
    </w:p>
    <w:p w14:paraId="06F5053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npm init -y</w:t>
      </w:r>
    </w:p>
    <w:p w14:paraId="72CD3C4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348F1A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# WebSocket kutubxonasini o'rnatish</w:t>
      </w:r>
    </w:p>
    <w:p w14:paraId="1A89F86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npm install ws</w:t>
      </w:r>
    </w:p>
    <w:p w14:paraId="3D47882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73CBC9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# Fayllar yaratish</w:t>
      </w:r>
    </w:p>
    <w:p w14:paraId="0F43179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touch server.js index.html</w:t>
      </w:r>
    </w:p>
    <w:p w14:paraId="5FF96034">
      <w:pPr>
        <w:spacing w:after="80"/>
      </w:pPr>
    </w:p>
    <w:p w14:paraId="2B0E2F93">
      <w:pPr>
        <w:pStyle w:val="3"/>
        <w:jc w:val="left"/>
      </w:pPr>
      <w:r>
        <w:rPr>
          <w:rFonts w:ascii="Times New Roman" w:hAnsi="Times New Roman"/>
        </w:rPr>
        <w:t>4.2. Server tomoni — server.js</w:t>
      </w:r>
    </w:p>
    <w:p w14:paraId="1F9D2E39">
      <w:pPr>
        <w:spacing w:after="120" w:line="360" w:lineRule="exact"/>
        <w:ind w:firstLine="709"/>
      </w:pPr>
      <w:r>
        <w:rPr>
          <w:rFonts w:ascii="Times New Roman" w:hAnsi="Times New Roman"/>
          <w:b w:val="0"/>
          <w:sz w:val="24"/>
        </w:rPr>
        <w:t>Server Node.js da yozilgan bo'lib, ws kutubxonasidan foydalanadi. Server quyidagi funksiyalarni bajaradi: yangi ulanishlarni qabul qilish, xabarlarni barcha ulanuvchilarga tarqatish (broadcast), foydalanuvchilar ro'yxatini yuborish va ulanish uzilganda tozalash.</w:t>
      </w:r>
    </w:p>
    <w:p w14:paraId="28D1F67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const WebSocket = require('ws');</w:t>
      </w:r>
    </w:p>
    <w:p w14:paraId="6D3B366D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749B3E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// 8080-portda WebSocket server yaratish</w:t>
      </w:r>
    </w:p>
    <w:p w14:paraId="0B566F7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const wss = new WebSocket.Server({ port: 8080 });</w:t>
      </w:r>
    </w:p>
    <w:p w14:paraId="6C5CD03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C547B0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// Faol ulanuvchilar: { ws: { id, name } }</w:t>
      </w:r>
    </w:p>
    <w:p w14:paraId="14A0F16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const clients = new Map();</w:t>
      </w:r>
    </w:p>
    <w:p w14:paraId="2F32A49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CAA740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console.log('WebSocket server ishlamoqda: ws://localhost:8080');</w:t>
      </w:r>
    </w:p>
    <w:p w14:paraId="1C3E9C34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D791244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// Yangi ulanish hodisasi</w:t>
      </w:r>
    </w:p>
    <w:p w14:paraId="4F22817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wss.on('connection', (ws) =&gt; {</w:t>
      </w:r>
    </w:p>
    <w:p w14:paraId="6FA1F93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console.log('Yangi foydalanuvchi ulandi');</w:t>
      </w:r>
      <w:bookmarkStart w:id="0" w:name="_GoBack"/>
      <w:bookmarkEnd w:id="0"/>
    </w:p>
    <w:p w14:paraId="2B7C730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8A7FAB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// Mijozdan xabar kelganda</w:t>
      </w:r>
    </w:p>
    <w:p w14:paraId="0BB02A5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ws.on('message', (data) =&gt; {</w:t>
      </w:r>
    </w:p>
    <w:p w14:paraId="567E306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let msg;</w:t>
      </w:r>
    </w:p>
    <w:p w14:paraId="7A2FE8C4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try {</w:t>
      </w:r>
    </w:p>
    <w:p w14:paraId="5B7B5C2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msg = JSON.parse(data);</w:t>
      </w:r>
    </w:p>
    <w:p w14:paraId="028C4DD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 catch (e) {</w:t>
      </w:r>
    </w:p>
    <w:p w14:paraId="16C8D18D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return; // Noto'g'ri format — o'tkazib yuborish</w:t>
      </w:r>
    </w:p>
    <w:p w14:paraId="210E130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4CEF05C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B37F754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// 1) Foydalanuvchi ro'yxatdan o'tishi</w:t>
      </w:r>
    </w:p>
    <w:p w14:paraId="0DBE8811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if (msg.type === 'join') {</w:t>
      </w:r>
    </w:p>
    <w:p w14:paraId="7DD8A27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clients.set(ws, { id: Date.now(), name: msg.name });</w:t>
      </w:r>
    </w:p>
    <w:p w14:paraId="14F5792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// Boshqalarga "kirdi" xabarini yuborish</w:t>
      </w:r>
    </w:p>
    <w:p w14:paraId="54CFC26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broadcast({ type: 'system', text: msg.name + ' chatga kirdi' }, ws);</w:t>
      </w:r>
    </w:p>
    <w:p w14:paraId="23435FD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// Barcha foydalanuvchilarga yangilangan ro'yxat yuborish</w:t>
      </w:r>
    </w:p>
    <w:p w14:paraId="560CC69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sendUserList();</w:t>
      </w:r>
    </w:p>
    <w:p w14:paraId="2E5E02A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console.log(msg.name + ' ulanish o\'rnatdi');</w:t>
      </w:r>
    </w:p>
    <w:p w14:paraId="4BAF214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1C178C7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34A587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// 2) Xabar yuborish</w:t>
      </w:r>
    </w:p>
    <w:p w14:paraId="387B989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if (msg.type === 'message') {</w:t>
      </w:r>
    </w:p>
    <w:p w14:paraId="2595B35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const user = clients.get(ws);</w:t>
      </w:r>
    </w:p>
    <w:p w14:paraId="5016554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if (!user) return;</w:t>
      </w:r>
    </w:p>
    <w:p w14:paraId="3C3568E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const time = new Date().toLocaleTimeString('uz-UZ', {</w:t>
      </w:r>
    </w:p>
    <w:p w14:paraId="7E1AA48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  hour: '2-digit', minute: '2-digit'</w:t>
      </w:r>
    </w:p>
    <w:p w14:paraId="42DA86B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});</w:t>
      </w:r>
    </w:p>
    <w:p w14:paraId="33B5ED8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broadcast({</w:t>
      </w:r>
    </w:p>
    <w:p w14:paraId="2640E15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  type: 'message',</w:t>
      </w:r>
    </w:p>
    <w:p w14:paraId="6839CA3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  from: user.name,</w:t>
      </w:r>
    </w:p>
    <w:p w14:paraId="7C9EA76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  text: msg.text,</w:t>
      </w:r>
    </w:p>
    <w:p w14:paraId="5E3050B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  time: time</w:t>
      </w:r>
    </w:p>
    <w:p w14:paraId="4D2C3DA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});</w:t>
      </w:r>
    </w:p>
    <w:p w14:paraId="769D074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33EF991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A900BB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// 3) "Yozmoqda..." signali</w:t>
      </w:r>
    </w:p>
    <w:p w14:paraId="044A57E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if (msg.type === 'typing') {</w:t>
      </w:r>
    </w:p>
    <w:p w14:paraId="7A22BC64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const user = clients.get(ws);</w:t>
      </w:r>
    </w:p>
    <w:p w14:paraId="7FF8B2E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if (!user) return;</w:t>
      </w:r>
    </w:p>
    <w:p w14:paraId="287F582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// Faqat boshqalarga yuborish (o'ziga emas)</w:t>
      </w:r>
    </w:p>
    <w:p w14:paraId="78854FB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broadcast({ type: 'typing', from: user.name }, ws);</w:t>
      </w:r>
    </w:p>
    <w:p w14:paraId="27CF9E1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39B6247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});</w:t>
      </w:r>
    </w:p>
    <w:p w14:paraId="792208F4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EB9355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// Ulanish uzilganda</w:t>
      </w:r>
    </w:p>
    <w:p w14:paraId="1B48042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ws.on('close', () =&gt; {</w:t>
      </w:r>
    </w:p>
    <w:p w14:paraId="12C70241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const user = clients.get(ws);</w:t>
      </w:r>
    </w:p>
    <w:p w14:paraId="03B76A5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if (user) {</w:t>
      </w:r>
    </w:p>
    <w:p w14:paraId="273D56C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clients.delete(ws);</w:t>
      </w:r>
    </w:p>
    <w:p w14:paraId="4BC3B29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broadcast({ type: 'system', text: user.name + ' chatdan chiqdi' });</w:t>
      </w:r>
    </w:p>
    <w:p w14:paraId="3A2C87C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sendUserList();</w:t>
      </w:r>
    </w:p>
    <w:p w14:paraId="7A03336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console.log(user.name + ' chiqdi');</w:t>
      </w:r>
    </w:p>
    <w:p w14:paraId="766FB8B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4DF23CD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});</w:t>
      </w:r>
    </w:p>
    <w:p w14:paraId="63F12C0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0E5BE5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// Xato yuz berganda</w:t>
      </w:r>
    </w:p>
    <w:p w14:paraId="7BADD36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ws.on('error', (error) =&gt; {</w:t>
      </w:r>
    </w:p>
    <w:p w14:paraId="020D3F8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console.error('WebSocket xatosi:', error);</w:t>
      </w:r>
    </w:p>
    <w:p w14:paraId="52A3D50D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});</w:t>
      </w:r>
    </w:p>
    <w:p w14:paraId="684C1554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});</w:t>
      </w:r>
    </w:p>
    <w:p w14:paraId="7F88FE1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6B19FA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// Barcha ulangan mijozlarga xabar yuborish</w:t>
      </w:r>
    </w:p>
    <w:p w14:paraId="5D9E658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function broadcast(data, exclude = null) {</w:t>
      </w:r>
    </w:p>
    <w:p w14:paraId="10DE0CA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const json = JSON.stringify(data);</w:t>
      </w:r>
    </w:p>
    <w:p w14:paraId="3FE4967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wss.clients.forEach((client) =&gt; {</w:t>
      </w:r>
    </w:p>
    <w:p w14:paraId="65A867AD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if (client !== exclude &amp;&amp; client.readyState === WebSocket.OPEN) {</w:t>
      </w:r>
    </w:p>
    <w:p w14:paraId="0A23131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client.send(json);</w:t>
      </w:r>
    </w:p>
    <w:p w14:paraId="711B6D6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17128FD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});</w:t>
      </w:r>
    </w:p>
    <w:p w14:paraId="74348DD1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}</w:t>
      </w:r>
    </w:p>
    <w:p w14:paraId="78F8131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A85D82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// Foydalanuvchilar ro'yxatini barcha mijozlarga yuborish</w:t>
      </w:r>
    </w:p>
    <w:p w14:paraId="51EF07B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function sendUserList() {</w:t>
      </w:r>
    </w:p>
    <w:p w14:paraId="1687DF91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const names = [...clients.values()].map((u) =&gt; u.name);</w:t>
      </w:r>
    </w:p>
    <w:p w14:paraId="49553BF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const json = JSON.stringify({ type: 'userList', users: names });</w:t>
      </w:r>
    </w:p>
    <w:p w14:paraId="778992E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wss.clients.forEach((client) =&gt; {</w:t>
      </w:r>
    </w:p>
    <w:p w14:paraId="66BFC3E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if (client.readyState === WebSocket.OPEN) {</w:t>
      </w:r>
    </w:p>
    <w:p w14:paraId="6132883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client.send(json);</w:t>
      </w:r>
    </w:p>
    <w:p w14:paraId="4E8EA27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568E17C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});</w:t>
      </w:r>
    </w:p>
    <w:p w14:paraId="303178E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}</w:t>
      </w:r>
    </w:p>
    <w:p w14:paraId="777EC2D2">
      <w:pPr>
        <w:spacing w:after="80"/>
      </w:pPr>
    </w:p>
    <w:p w14:paraId="1ADFC180">
      <w:pPr>
        <w:pStyle w:val="3"/>
        <w:jc w:val="left"/>
      </w:pPr>
      <w:r>
        <w:rPr>
          <w:rFonts w:ascii="Times New Roman" w:hAnsi="Times New Roman"/>
        </w:rPr>
        <w:t>4.3. Mijoz tomoni — index.html</w:t>
      </w:r>
    </w:p>
    <w:p w14:paraId="1E3636AD">
      <w:pPr>
        <w:spacing w:after="120" w:line="360" w:lineRule="exact"/>
        <w:ind w:firstLine="709"/>
      </w:pPr>
      <w:r>
        <w:rPr>
          <w:rFonts w:ascii="Times New Roman" w:hAnsi="Times New Roman"/>
          <w:b w:val="0"/>
          <w:sz w:val="24"/>
        </w:rPr>
        <w:t>Mijoz (client) sof HTML, CSS va JavaScript yordamida yozilgan. Brauzerning o'rnatilgan WebSocket API dan foydalaniladi — qo'shimcha kutubxona kerak emas.</w:t>
      </w:r>
    </w:p>
    <w:p w14:paraId="22FE7A4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&lt;!DOCTYPE html&gt;</w:t>
      </w:r>
    </w:p>
    <w:p w14:paraId="2A7D31B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&lt;html lang="uz"&gt;</w:t>
      </w:r>
    </w:p>
    <w:p w14:paraId="2F78D27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&lt;head&gt;</w:t>
      </w:r>
    </w:p>
    <w:p w14:paraId="0B7573C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&lt;meta charset="UTF-8"&gt;</w:t>
      </w:r>
    </w:p>
    <w:p w14:paraId="1444CFA1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&lt;meta name="viewport" content="width=device-width, initial-scale=1.0"&gt;</w:t>
      </w:r>
    </w:p>
    <w:p w14:paraId="3A389CF4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&lt;title&gt;Real Vaqt Chat — WebSocket&lt;/title&gt;</w:t>
      </w:r>
    </w:p>
    <w:p w14:paraId="06112A1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&lt;style&gt;</w:t>
      </w:r>
    </w:p>
    <w:p w14:paraId="39623ED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* { box-sizing: border-box; margin: 0; padding: 0; }</w:t>
      </w:r>
    </w:p>
    <w:p w14:paraId="6A090A1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body {</w:t>
      </w:r>
    </w:p>
    <w:p w14:paraId="18C00B6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font-family: Arial, sans-serif;</w:t>
      </w:r>
    </w:p>
    <w:p w14:paraId="07B6526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background: #f0f2f5;</w:t>
      </w:r>
    </w:p>
    <w:p w14:paraId="5D11695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display: flex;</w:t>
      </w:r>
    </w:p>
    <w:p w14:paraId="2AB47A6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justify-content: center;</w:t>
      </w:r>
    </w:p>
    <w:p w14:paraId="08EDB5CD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align-items: center;</w:t>
      </w:r>
    </w:p>
    <w:p w14:paraId="541BFB7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min-height: 100vh;</w:t>
      </w:r>
    </w:p>
    <w:p w14:paraId="08D64AF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410B47D4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.container {</w:t>
      </w:r>
    </w:p>
    <w:p w14:paraId="4E8DB9A4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width: 440px;</w:t>
      </w:r>
    </w:p>
    <w:p w14:paraId="3E7E28B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background: white;</w:t>
      </w:r>
    </w:p>
    <w:p w14:paraId="764998E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border-radius: 12px;</w:t>
      </w:r>
    </w:p>
    <w:p w14:paraId="0401148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box-shadow: 0 4px 20px rgba(0,0,0,0.12);</w:t>
      </w:r>
    </w:p>
    <w:p w14:paraId="2547431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overflow: hidden;</w:t>
      </w:r>
    </w:p>
    <w:p w14:paraId="680D2C2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3350D45D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5D1CBB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/* Login ekrani */</w:t>
      </w:r>
    </w:p>
    <w:p w14:paraId="1491E0E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#login {</w:t>
      </w:r>
    </w:p>
    <w:p w14:paraId="14FE5ED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padding: 40px 32px;</w:t>
      </w:r>
    </w:p>
    <w:p w14:paraId="49A49E1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text-align: center;</w:t>
      </w:r>
    </w:p>
    <w:p w14:paraId="26ED654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7EDB93A1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#login h1 { font-size: 22px; margin-bottom: 8px; color: #185FA5; }</w:t>
      </w:r>
    </w:p>
    <w:p w14:paraId="3A52D81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#login p  { color: #888; font-size: 13px; margin-bottom: 20px; }</w:t>
      </w:r>
    </w:p>
    <w:p w14:paraId="4FAE1C9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#nameInput {</w:t>
      </w:r>
    </w:p>
    <w:p w14:paraId="01257C3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width: 100%;</w:t>
      </w:r>
    </w:p>
    <w:p w14:paraId="3771401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padding: 10px 14px;</w:t>
      </w:r>
    </w:p>
    <w:p w14:paraId="296443C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border: 1px solid #ddd;</w:t>
      </w:r>
    </w:p>
    <w:p w14:paraId="0483B9A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border-radius: 8px;</w:t>
      </w:r>
    </w:p>
    <w:p w14:paraId="77D14D2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font-size: 14px;</w:t>
      </w:r>
    </w:p>
    <w:p w14:paraId="05A50F1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margin-bottom: 12px;</w:t>
      </w:r>
    </w:p>
    <w:p w14:paraId="50CFBAB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outline: none;</w:t>
      </w:r>
    </w:p>
    <w:p w14:paraId="46D8F7B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671840C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#nameInput:focus { border-color: #185FA5; }</w:t>
      </w:r>
    </w:p>
    <w:p w14:paraId="052F738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#loginBtn {</w:t>
      </w:r>
    </w:p>
    <w:p w14:paraId="7F22B38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width: 100%;</w:t>
      </w:r>
    </w:p>
    <w:p w14:paraId="6788CE4D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padding: 10px;</w:t>
      </w:r>
    </w:p>
    <w:p w14:paraId="73D6D66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background: #185FA5;</w:t>
      </w:r>
    </w:p>
    <w:p w14:paraId="6C82400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color: white;</w:t>
      </w:r>
    </w:p>
    <w:p w14:paraId="50801F6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border: none;</w:t>
      </w:r>
    </w:p>
    <w:p w14:paraId="06D42E4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border-radius: 8px;</w:t>
      </w:r>
    </w:p>
    <w:p w14:paraId="40F51F4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font-size: 14px;</w:t>
      </w:r>
    </w:p>
    <w:p w14:paraId="2416518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cursor: pointer;</w:t>
      </w:r>
    </w:p>
    <w:p w14:paraId="0194C97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57620CA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#loginBtn:hover { background: #0C447C; }</w:t>
      </w:r>
    </w:p>
    <w:p w14:paraId="70E3016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FCEE12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/* Chat ekrani */</w:t>
      </w:r>
    </w:p>
    <w:p w14:paraId="1E640C74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#chat { display: none; flex-direction: column; height: 540px; }</w:t>
      </w:r>
    </w:p>
    <w:p w14:paraId="7ADEC5A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.chat-header {</w:t>
      </w:r>
    </w:p>
    <w:p w14:paraId="6FF4150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padding: 14px 18px;</w:t>
      </w:r>
    </w:p>
    <w:p w14:paraId="3D21FF7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background: #185FA5;</w:t>
      </w:r>
    </w:p>
    <w:p w14:paraId="63200A6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color: white;</w:t>
      </w:r>
    </w:p>
    <w:p w14:paraId="0641646D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display: flex;</w:t>
      </w:r>
    </w:p>
    <w:p w14:paraId="7797EBD1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justify-content: space-between;</w:t>
      </w:r>
    </w:p>
    <w:p w14:paraId="553C564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align-items: center;</w:t>
      </w:r>
    </w:p>
    <w:p w14:paraId="522743D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738C6E5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.chat-header h2 { font-size: 15px; }</w:t>
      </w:r>
    </w:p>
    <w:p w14:paraId="34689B3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#onlineCount { font-size: 12px; opacity: 0.85; }</w:t>
      </w:r>
    </w:p>
    <w:p w14:paraId="044CD81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8047FC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.messages {</w:t>
      </w:r>
    </w:p>
    <w:p w14:paraId="6E2933E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flex: 1;</w:t>
      </w:r>
    </w:p>
    <w:p w14:paraId="0FC85461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overflow-y: auto;</w:t>
      </w:r>
    </w:p>
    <w:p w14:paraId="13911E6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padding: 16px;</w:t>
      </w:r>
    </w:p>
    <w:p w14:paraId="2EA2DE9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display: flex;</w:t>
      </w:r>
    </w:p>
    <w:p w14:paraId="4A472731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flex-direction: column;</w:t>
      </w:r>
    </w:p>
    <w:p w14:paraId="6677B58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gap: 10px;</w:t>
      </w:r>
    </w:p>
    <w:p w14:paraId="4E71CA7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51FF8C9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.msg {</w:t>
      </w:r>
    </w:p>
    <w:p w14:paraId="6AE6894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max-width: 75%;</w:t>
      </w:r>
    </w:p>
    <w:p w14:paraId="7257AC5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padding: 8px 12px;</w:t>
      </w:r>
    </w:p>
    <w:p w14:paraId="5B524EE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border-radius: 12px;</w:t>
      </w:r>
    </w:p>
    <w:p w14:paraId="3A1BB4C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font-size: 13px;</w:t>
      </w:r>
    </w:p>
    <w:p w14:paraId="39D0532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line-height: 1.5;</w:t>
      </w:r>
    </w:p>
    <w:p w14:paraId="6E165ED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2A23FC6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.msg.received {</w:t>
      </w:r>
    </w:p>
    <w:p w14:paraId="3EBACFE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background: #f0f2f5;</w:t>
      </w:r>
    </w:p>
    <w:p w14:paraId="262EC71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align-self: flex-start;</w:t>
      </w:r>
    </w:p>
    <w:p w14:paraId="60F2653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border-bottom-left-radius: 3px;</w:t>
      </w:r>
    </w:p>
    <w:p w14:paraId="1A2007E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1ED05871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.msg.sent {</w:t>
      </w:r>
    </w:p>
    <w:p w14:paraId="5992C25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background: #185FA5;</w:t>
      </w:r>
    </w:p>
    <w:p w14:paraId="6F27887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color: white;</w:t>
      </w:r>
    </w:p>
    <w:p w14:paraId="2B5B3C7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align-self: flex-end;</w:t>
      </w:r>
    </w:p>
    <w:p w14:paraId="0C5FA26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border-bottom-right-radius: 3px;</w:t>
      </w:r>
    </w:p>
    <w:p w14:paraId="2E55B4E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471DAA8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.msg-info { font-size: 10px; opacity: 0.65; margin-top: 4px; }</w:t>
      </w:r>
    </w:p>
    <w:p w14:paraId="4004112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.sys-msg { text-align: center; font-size: 11px; color: #999; padding: 2px 0; }</w:t>
      </w:r>
    </w:p>
    <w:p w14:paraId="22D8EF0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9D43941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#typingArea {</w:t>
      </w:r>
    </w:p>
    <w:p w14:paraId="430C2FE1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min-height: 20px;</w:t>
      </w:r>
    </w:p>
    <w:p w14:paraId="5F133A8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padding: 2px 16px;</w:t>
      </w:r>
    </w:p>
    <w:p w14:paraId="3CA0BAC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font-size: 11px;</w:t>
      </w:r>
    </w:p>
    <w:p w14:paraId="034193C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color: #888;</w:t>
      </w:r>
    </w:p>
    <w:p w14:paraId="23470BF4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font-style: italic;</w:t>
      </w:r>
    </w:p>
    <w:p w14:paraId="1368A82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2FE4150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.input-row {</w:t>
      </w:r>
    </w:p>
    <w:p w14:paraId="36A87D0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padding: 12px;</w:t>
      </w:r>
    </w:p>
    <w:p w14:paraId="181CCCB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border-top: 1px solid #eee;</w:t>
      </w:r>
    </w:p>
    <w:p w14:paraId="7022ECF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display: flex;</w:t>
      </w:r>
    </w:p>
    <w:p w14:paraId="32CE13A1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gap: 8px;</w:t>
      </w:r>
    </w:p>
    <w:p w14:paraId="69E359B1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5265C0B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#msgInput {</w:t>
      </w:r>
    </w:p>
    <w:p w14:paraId="1691511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flex: 1;</w:t>
      </w:r>
    </w:p>
    <w:p w14:paraId="7A762DB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padding: 9px 14px;</w:t>
      </w:r>
    </w:p>
    <w:p w14:paraId="6F7C475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border: 1px solid #ddd;</w:t>
      </w:r>
    </w:p>
    <w:p w14:paraId="24C78AF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border-radius: 20px;</w:t>
      </w:r>
    </w:p>
    <w:p w14:paraId="4832542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font-size: 13px;</w:t>
      </w:r>
    </w:p>
    <w:p w14:paraId="66F7470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outline: none;</w:t>
      </w:r>
    </w:p>
    <w:p w14:paraId="1BB22B04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51BF798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#msgInput:focus { border-color: #185FA5; }</w:t>
      </w:r>
    </w:p>
    <w:p w14:paraId="1D34DEE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#sendBtn {</w:t>
      </w:r>
    </w:p>
    <w:p w14:paraId="28A3589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padding: 9px 18px;</w:t>
      </w:r>
    </w:p>
    <w:p w14:paraId="35C0657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background: #185FA5;</w:t>
      </w:r>
    </w:p>
    <w:p w14:paraId="23A52A9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color: white;</w:t>
      </w:r>
    </w:p>
    <w:p w14:paraId="2F04A0F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border: none;</w:t>
      </w:r>
    </w:p>
    <w:p w14:paraId="4A07820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border-radius: 20px;</w:t>
      </w:r>
    </w:p>
    <w:p w14:paraId="069C96C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font-size: 13px;</w:t>
      </w:r>
    </w:p>
    <w:p w14:paraId="197CFD4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cursor: pointer;</w:t>
      </w:r>
    </w:p>
    <w:p w14:paraId="6EF0AD7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5AC92E9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#sendBtn:hover { background: #0C447C; }</w:t>
      </w:r>
    </w:p>
    <w:p w14:paraId="1D7D096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&lt;/style&gt;</w:t>
      </w:r>
    </w:p>
    <w:p w14:paraId="7F4E31A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&lt;/head&gt;</w:t>
      </w:r>
    </w:p>
    <w:p w14:paraId="43FB927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&lt;body&gt;</w:t>
      </w:r>
    </w:p>
    <w:p w14:paraId="54DAE56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83C11B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&lt;div class="container"&gt;</w:t>
      </w:r>
    </w:p>
    <w:p w14:paraId="285F3831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30909B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&lt;!-- Login ekrani --&gt;</w:t>
      </w:r>
    </w:p>
    <w:p w14:paraId="6B8522F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&lt;div id="login"&gt;</w:t>
      </w:r>
    </w:p>
    <w:p w14:paraId="512208E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&lt;h1&gt;💬 Chat&lt;/h1&gt;</w:t>
      </w:r>
    </w:p>
    <w:p w14:paraId="2BCA428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&lt;p&gt;Xush kelibsiz! Davom etish uchun ismingizni kiriting.&lt;/p&gt;</w:t>
      </w:r>
    </w:p>
    <w:p w14:paraId="225CFE3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&lt;input id="nameInput" placeholder="Ismingiz..." maxlength="20" /&gt;</w:t>
      </w:r>
    </w:p>
    <w:p w14:paraId="04D7BAC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&lt;button id="loginBtn" onclick="joinChat()"&gt;Chatga kirish&lt;/button&gt;</w:t>
      </w:r>
    </w:p>
    <w:p w14:paraId="1106068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&lt;/div&gt;</w:t>
      </w:r>
    </w:p>
    <w:p w14:paraId="2F90570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DD3012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&lt;!-- Chat ekrani --&gt;</w:t>
      </w:r>
    </w:p>
    <w:p w14:paraId="6980961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&lt;div id="chat"&gt;</w:t>
      </w:r>
    </w:p>
    <w:p w14:paraId="20A13D11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&lt;div class="chat-header"&gt;</w:t>
      </w:r>
    </w:p>
    <w:p w14:paraId="6CBA63A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&lt;h2&gt;Real Vaqt Chat&lt;/h2&gt;</w:t>
      </w:r>
    </w:p>
    <w:p w14:paraId="0BAEB83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&lt;span id="onlineCount"&gt;0 nafar online&lt;/span&gt;</w:t>
      </w:r>
    </w:p>
    <w:p w14:paraId="0C253E3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4EC7528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&lt;div class="messages" id="messages"&gt;&lt;/div&gt;</w:t>
      </w:r>
    </w:p>
    <w:p w14:paraId="735A7A9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&lt;div id="typingArea"&gt;&lt;/div&gt;</w:t>
      </w:r>
    </w:p>
    <w:p w14:paraId="37FF97C4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&lt;div class="input-row"&gt;</w:t>
      </w:r>
    </w:p>
    <w:p w14:paraId="450B24B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&lt;input id="msgInput" placeholder="Xabar yozing..." maxlength="500" /&gt;</w:t>
      </w:r>
    </w:p>
    <w:p w14:paraId="1C6A077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&lt;button id="sendBtn" onclick="sendMsg()"&gt;Yuborish&lt;/button&gt;</w:t>
      </w:r>
    </w:p>
    <w:p w14:paraId="7C03791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0052832D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&lt;/div&gt;</w:t>
      </w:r>
    </w:p>
    <w:p w14:paraId="3F27A1D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251CE2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&lt;/div&gt;</w:t>
      </w:r>
    </w:p>
    <w:p w14:paraId="33AC73C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F0701E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&lt;script&gt;</w:t>
      </w:r>
    </w:p>
    <w:p w14:paraId="4F4ECCCD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let ws;           // WebSocket obyekti</w:t>
      </w:r>
    </w:p>
    <w:p w14:paraId="4F7A1A6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let myName;       // Joriy foydalanuvchi ismi</w:t>
      </w:r>
    </w:p>
    <w:p w14:paraId="5E40F13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let typingTimer;  // "Yozmoqda" taymeri</w:t>
      </w:r>
    </w:p>
    <w:p w14:paraId="354C1F9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8BF5D4D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// ─── Chatga kirish ──────────────────────────────────────────────────────</w:t>
      </w:r>
    </w:p>
    <w:p w14:paraId="5B91F51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function joinChat() {</w:t>
      </w:r>
    </w:p>
    <w:p w14:paraId="09319151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myName = document.getElementById('nameInput').value.trim();</w:t>
      </w:r>
    </w:p>
    <w:p w14:paraId="5A63DD2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if (!myName) {</w:t>
      </w:r>
    </w:p>
    <w:p w14:paraId="310B6B6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alert('Iltimos, ismingizni kiriting!');</w:t>
      </w:r>
    </w:p>
    <w:p w14:paraId="64CCE61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return;</w:t>
      </w:r>
    </w:p>
    <w:p w14:paraId="03F9CF2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437F050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E7BB024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// WebSocket ulanishini o'rnatish</w:t>
      </w:r>
    </w:p>
    <w:p w14:paraId="1230BF6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ws = new WebSocket('ws://localhost:8080');</w:t>
      </w:r>
    </w:p>
    <w:p w14:paraId="7FC5332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B52CA2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ws.onopen = () =&gt; {</w:t>
      </w:r>
    </w:p>
    <w:p w14:paraId="2C88600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// Serverga "join" xabari yuborish</w:t>
      </w:r>
    </w:p>
    <w:p w14:paraId="6FAF5C9D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ws.send(JSON.stringify({ type: 'join', name: myName }));</w:t>
      </w:r>
    </w:p>
    <w:p w14:paraId="2A62A30D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77806D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// Interfeysni chat holatiga o'zgartirish</w:t>
      </w:r>
    </w:p>
    <w:p w14:paraId="3424DAD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document.getElementById('login').style.display = 'none';</w:t>
      </w:r>
    </w:p>
    <w:p w14:paraId="546E7D6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document.getElementById('chat').style.display = 'flex';</w:t>
      </w:r>
    </w:p>
    <w:p w14:paraId="57EBDB2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};</w:t>
      </w:r>
    </w:p>
    <w:p w14:paraId="73D250A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CB9491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// Serverdan xabar kelganda</w:t>
      </w:r>
    </w:p>
    <w:p w14:paraId="5A7D530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ws.onmessage = (event) =&gt; {</w:t>
      </w:r>
    </w:p>
    <w:p w14:paraId="2904930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const msg = JSON.parse(event.data);</w:t>
      </w:r>
    </w:p>
    <w:p w14:paraId="15760F3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F98B71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if (msg.type === 'message') {</w:t>
      </w:r>
    </w:p>
    <w:p w14:paraId="24462EB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  addMessage(msg.from, msg.text, msg.time, msg.from === myName);</w:t>
      </w:r>
    </w:p>
    <w:p w14:paraId="086096B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}</w:t>
      </w:r>
    </w:p>
    <w:p w14:paraId="3FD80F4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if (msg.type === 'system') {</w:t>
      </w:r>
    </w:p>
    <w:p w14:paraId="0FCE35D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  addSystemMsg(msg.text);</w:t>
      </w:r>
    </w:p>
    <w:p w14:paraId="5DB185C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}</w:t>
      </w:r>
    </w:p>
    <w:p w14:paraId="2E7CADC4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if (msg.type === 'typing') {</w:t>
      </w:r>
    </w:p>
    <w:p w14:paraId="072B093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  showTyping(msg.from);</w:t>
      </w:r>
    </w:p>
    <w:p w14:paraId="55C0368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}</w:t>
      </w:r>
    </w:p>
    <w:p w14:paraId="57FEDB2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if (msg.type === 'userList') {</w:t>
      </w:r>
    </w:p>
    <w:p w14:paraId="07FC2E1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  document.getElementById('onlineCount').textContent =</w:t>
      </w:r>
    </w:p>
    <w:p w14:paraId="4816A71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    msg.users.length + ' nafar online';</w:t>
      </w:r>
    </w:p>
    <w:p w14:paraId="701B04B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}</w:t>
      </w:r>
    </w:p>
    <w:p w14:paraId="1D77E16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};</w:t>
      </w:r>
    </w:p>
    <w:p w14:paraId="32B0FB6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4BE56F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ws.onerror = () =&gt; alert('Serverga ulanib bo\'lmadi!');</w:t>
      </w:r>
    </w:p>
    <w:p w14:paraId="0FF58A7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D52559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ws.onclose = () =&gt; addSystemMsg('Server bilan aloqa uzildi.');</w:t>
      </w:r>
    </w:p>
    <w:p w14:paraId="5A125491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596D69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// "Yozmoqda" signali</w:t>
      </w:r>
    </w:p>
    <w:p w14:paraId="67301CC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document.getElementById('msgInput').addEventListener('input', () =&gt; {</w:t>
      </w:r>
    </w:p>
    <w:p w14:paraId="65884F4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if (ws &amp;&amp; ws.readyState === WebSocket.OPEN) {</w:t>
      </w:r>
    </w:p>
    <w:p w14:paraId="7145112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  ws.send(JSON.stringify({ type: 'typing' }));</w:t>
      </w:r>
    </w:p>
    <w:p w14:paraId="463A4B4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}</w:t>
      </w:r>
    </w:p>
    <w:p w14:paraId="694465D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});</w:t>
      </w:r>
    </w:p>
    <w:p w14:paraId="4368D7D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50D6098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// Enter tugmasi bilan yuborish</w:t>
      </w:r>
    </w:p>
    <w:p w14:paraId="4E97621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document.getElementById('msgInput').addEventListener('keydown', (e) =&gt; {</w:t>
      </w:r>
    </w:p>
    <w:p w14:paraId="60A6CC2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if (e.key === 'Enter') sendMsg();</w:t>
      </w:r>
    </w:p>
    <w:p w14:paraId="53FBB3B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});</w:t>
      </w:r>
    </w:p>
    <w:p w14:paraId="2B68367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0658944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B95DD1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// ─── Xabar yuborish ────────────────────────────────────────────────────</w:t>
      </w:r>
    </w:p>
    <w:p w14:paraId="3F20491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function sendMsg() {</w:t>
      </w:r>
    </w:p>
    <w:p w14:paraId="53E43E8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const input = document.getElementById('msgInput');</w:t>
      </w:r>
    </w:p>
    <w:p w14:paraId="58F1A9E4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const text = input.value.trim();</w:t>
      </w:r>
    </w:p>
    <w:p w14:paraId="5D1669B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if (!text || !ws) return;</w:t>
      </w:r>
    </w:p>
    <w:p w14:paraId="2813822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7164D7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ws.send(JSON.stringify({ type: 'message', text: text }));</w:t>
      </w:r>
    </w:p>
    <w:p w14:paraId="0ACD55B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input.value = '';</w:t>
      </w:r>
    </w:p>
    <w:p w14:paraId="7F8F4B9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input.focus();</w:t>
      </w:r>
    </w:p>
    <w:p w14:paraId="078547A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0658C40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0C4FF0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// ─── DOM funksiyalari ──────────────────────────────────────────────────</w:t>
      </w:r>
    </w:p>
    <w:p w14:paraId="1A7815D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function addMessage(from, text, time, isMine) {</w:t>
      </w:r>
    </w:p>
    <w:p w14:paraId="7C74DFE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const div = document.createElement('div');</w:t>
      </w:r>
    </w:p>
    <w:p w14:paraId="6555099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div.className = 'msg ' + (isMine ? 'sent' : 'received');</w:t>
      </w:r>
    </w:p>
    <w:p w14:paraId="148A7BA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const sender = isMine ? '' : '&lt;strong&gt;' + from + '&lt;/strong&gt;&lt;br&gt;';</w:t>
      </w:r>
    </w:p>
    <w:p w14:paraId="7F0CD0A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div.innerHTML = sender + escapeHtml(text) +</w:t>
      </w:r>
    </w:p>
    <w:p w14:paraId="503DBC3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'&lt;div class="msg-info"&gt;' + time + '&lt;/div&gt;';</w:t>
      </w:r>
    </w:p>
    <w:p w14:paraId="0B2A7C8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document.getElementById('messages').appendChild(div);</w:t>
      </w:r>
    </w:p>
    <w:p w14:paraId="101BBF7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scrollToBottom();</w:t>
      </w:r>
    </w:p>
    <w:p w14:paraId="5794DE4D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0F12C97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4DC4B5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function addSystemMsg(text) {</w:t>
      </w:r>
    </w:p>
    <w:p w14:paraId="2B219D9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const div = document.createElement('div');</w:t>
      </w:r>
    </w:p>
    <w:p w14:paraId="5BDDA39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div.className = 'sys-msg';</w:t>
      </w:r>
    </w:p>
    <w:p w14:paraId="4E73CA5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div.textContent = '— ' + text + ' —';</w:t>
      </w:r>
    </w:p>
    <w:p w14:paraId="783558D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document.getElementById('messages').appendChild(div);</w:t>
      </w:r>
    </w:p>
    <w:p w14:paraId="6E254D8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scrollToBottom();</w:t>
      </w:r>
    </w:p>
    <w:p w14:paraId="1FBE3D5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2F36576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E7E7C9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function showTyping(name) {</w:t>
      </w:r>
    </w:p>
    <w:p w14:paraId="6E3422B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document.getElementById('typingArea').textContent = name + ' yozmoqda...';</w:t>
      </w:r>
    </w:p>
    <w:p w14:paraId="4B6BE16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clearTimeout(typingTimer);</w:t>
      </w:r>
    </w:p>
    <w:p w14:paraId="314B14D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typingTimer = setTimeout(() =&gt; {</w:t>
      </w:r>
    </w:p>
    <w:p w14:paraId="30396BD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document.getElementById('typingArea').textContent = '';</w:t>
      </w:r>
    </w:p>
    <w:p w14:paraId="158C833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}, 2000);</w:t>
      </w:r>
    </w:p>
    <w:p w14:paraId="24BFFCD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55DCA0F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B04381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function scrollToBottom() {</w:t>
      </w:r>
    </w:p>
    <w:p w14:paraId="6BF24EE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const m = document.getElementById('messages');</w:t>
      </w:r>
    </w:p>
    <w:p w14:paraId="5F318854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m.scrollTop = m.scrollHeight;</w:t>
      </w:r>
    </w:p>
    <w:p w14:paraId="53D3B08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1A5A091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744899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// XSS hujumlaridan himoya</w:t>
      </w:r>
    </w:p>
    <w:p w14:paraId="0C63CBA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function escapeHtml(text) {</w:t>
      </w:r>
    </w:p>
    <w:p w14:paraId="381B854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return text</w:t>
      </w:r>
    </w:p>
    <w:p w14:paraId="4AF1875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.replace(/&amp;/g, '&amp;amp;')</w:t>
      </w:r>
    </w:p>
    <w:p w14:paraId="6E4FD63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.replace(/&lt;/g, '&amp;lt;')</w:t>
      </w:r>
    </w:p>
    <w:p w14:paraId="17595A3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.replace(/&gt;/g, '&amp;gt;');</w:t>
      </w:r>
    </w:p>
    <w:p w14:paraId="57B5F67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39CC0BF3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&lt;/script&gt;</w:t>
      </w:r>
    </w:p>
    <w:p w14:paraId="453536C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&lt;/body&gt;</w:t>
      </w:r>
    </w:p>
    <w:p w14:paraId="30F7AC9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&lt;/html&gt;</w:t>
      </w:r>
    </w:p>
    <w:p w14:paraId="2AB4D58D">
      <w:pPr>
        <w:spacing w:after="80"/>
      </w:pPr>
    </w:p>
    <w:p w14:paraId="3A556E7D">
      <w:r>
        <w:br w:type="page"/>
      </w:r>
    </w:p>
    <w:p w14:paraId="7BAAB44E">
      <w:pPr>
        <w:pStyle w:val="2"/>
        <w:jc w:val="left"/>
      </w:pPr>
      <w:r>
        <w:rPr>
          <w:rFonts w:ascii="Times New Roman" w:hAnsi="Times New Roman"/>
          <w:color w:val="185FA5"/>
        </w:rPr>
        <w:t>5. ILOVANI ISHGA TUSHIRISH</w:t>
      </w:r>
    </w:p>
    <w:p w14:paraId="07E68A23">
      <w:pPr>
        <w:spacing w:after="120" w:line="360" w:lineRule="exact"/>
      </w:pPr>
      <w:r>
        <w:rPr>
          <w:rFonts w:ascii="Times New Roman" w:hAnsi="Times New Roman"/>
          <w:b/>
          <w:sz w:val="24"/>
        </w:rPr>
        <w:t>1-qadam: Serverni ishga tushirish</w:t>
      </w:r>
    </w:p>
    <w:p w14:paraId="6FCEAD82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node server.js</w:t>
      </w:r>
    </w:p>
    <w:p w14:paraId="59E886F3">
      <w:pPr>
        <w:spacing w:after="80"/>
      </w:pPr>
    </w:p>
    <w:p w14:paraId="6E2483E2">
      <w:pPr>
        <w:spacing w:after="120" w:line="360" w:lineRule="exact"/>
        <w:ind w:firstLine="709"/>
      </w:pPr>
      <w:r>
        <w:rPr>
          <w:rFonts w:ascii="Times New Roman" w:hAnsi="Times New Roman"/>
          <w:b w:val="0"/>
          <w:sz w:val="24"/>
        </w:rPr>
        <w:t>Terminalda quyidagi xabar chiqishi kerak:</w:t>
      </w:r>
    </w:p>
    <w:p w14:paraId="0A925F5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WebSocket server ishlamoqda: ws://localhost:8080</w:t>
      </w:r>
    </w:p>
    <w:p w14:paraId="2F45637A">
      <w:pPr>
        <w:spacing w:after="80"/>
      </w:pPr>
    </w:p>
    <w:p w14:paraId="5250FEF2">
      <w:pPr>
        <w:spacing w:after="120" w:line="360" w:lineRule="exact"/>
      </w:pPr>
      <w:r>
        <w:rPr>
          <w:rFonts w:ascii="Times New Roman" w:hAnsi="Times New Roman"/>
          <w:b/>
          <w:sz w:val="24"/>
        </w:rPr>
        <w:t>2-qadam: Brauzerni ochish</w:t>
      </w:r>
    </w:p>
    <w:p w14:paraId="1B6F2F56">
      <w:pPr>
        <w:spacing w:after="120" w:line="360" w:lineRule="exact"/>
        <w:ind w:firstLine="709"/>
      </w:pPr>
      <w:r>
        <w:rPr>
          <w:rFonts w:ascii="Times New Roman" w:hAnsi="Times New Roman"/>
          <w:b w:val="0"/>
          <w:sz w:val="24"/>
        </w:rPr>
        <w:t>index.html faylini 2 yoki undan ortiq brauzer tabida oching. Har bir tabda turli ism bilan kiring va xabar almashing.</w:t>
      </w:r>
    </w:p>
    <w:p w14:paraId="2CE95E3E">
      <w:pPr>
        <w:spacing w:after="120" w:line="360" w:lineRule="exact"/>
      </w:pPr>
      <w:r>
        <w:rPr>
          <w:rFonts w:ascii="Times New Roman" w:hAnsi="Times New Roman"/>
          <w:b/>
          <w:sz w:val="24"/>
        </w:rPr>
        <w:t>3-qadam: Sinov</w:t>
      </w:r>
    </w:p>
    <w:p w14:paraId="0FAB8F5C">
      <w:pPr>
        <w:pStyle w:val="27"/>
      </w:pPr>
      <w:r>
        <w:rPr>
          <w:rFonts w:ascii="Times New Roman" w:hAnsi="Times New Roman"/>
          <w:sz w:val="24"/>
        </w:rPr>
        <w:t>Birinchi tabda "Ali" nomi bilan kiring</w:t>
      </w:r>
    </w:p>
    <w:p w14:paraId="7F603D07">
      <w:pPr>
        <w:pStyle w:val="27"/>
      </w:pPr>
      <w:r>
        <w:rPr>
          <w:rFonts w:ascii="Times New Roman" w:hAnsi="Times New Roman"/>
          <w:sz w:val="24"/>
        </w:rPr>
        <w:t>Ikkinchi tabda "Barno" nomi bilan kiring</w:t>
      </w:r>
    </w:p>
    <w:p w14:paraId="699D3B02">
      <w:pPr>
        <w:pStyle w:val="27"/>
      </w:pPr>
      <w:r>
        <w:rPr>
          <w:rFonts w:ascii="Times New Roman" w:hAnsi="Times New Roman"/>
          <w:sz w:val="24"/>
        </w:rPr>
        <w:t>Birinchi tabda xabar yozing — ikkinchida ko'rinishi kerak</w:t>
      </w:r>
    </w:p>
    <w:p w14:paraId="116D426B">
      <w:pPr>
        <w:pStyle w:val="27"/>
      </w:pPr>
      <w:r>
        <w:rPr>
          <w:rFonts w:ascii="Times New Roman" w:hAnsi="Times New Roman"/>
          <w:sz w:val="24"/>
        </w:rPr>
        <w:t>"Yozmoqda..." indikatorining ishlashini tekshiring</w:t>
      </w:r>
    </w:p>
    <w:p w14:paraId="1FB63FD8">
      <w:pPr>
        <w:pStyle w:val="27"/>
      </w:pPr>
      <w:r>
        <w:rPr>
          <w:rFonts w:ascii="Times New Roman" w:hAnsi="Times New Roman"/>
          <w:sz w:val="24"/>
        </w:rPr>
        <w:t>Online foydalanuvchilar sonining yangilanishini kuzating</w:t>
      </w:r>
    </w:p>
    <w:p w14:paraId="76F88572">
      <w:pPr>
        <w:pStyle w:val="27"/>
      </w:pPr>
      <w:r>
        <w:rPr>
          <w:rFonts w:ascii="Times New Roman" w:hAnsi="Times New Roman"/>
          <w:sz w:val="24"/>
        </w:rPr>
        <w:t>Tabni yopib, "chiqdi" xabarini kuzating</w:t>
      </w:r>
    </w:p>
    <w:p w14:paraId="2AB52127"/>
    <w:p w14:paraId="2E651552">
      <w:pPr>
        <w:pStyle w:val="2"/>
        <w:jc w:val="left"/>
      </w:pPr>
      <w:r>
        <w:rPr>
          <w:rFonts w:ascii="Times New Roman" w:hAnsi="Times New Roman"/>
          <w:color w:val="185FA5"/>
        </w:rPr>
        <w:t>6. KODNI TAHLIL QILISH</w:t>
      </w:r>
    </w:p>
    <w:p w14:paraId="6F6FB248">
      <w:pPr>
        <w:pStyle w:val="3"/>
        <w:jc w:val="left"/>
      </w:pPr>
      <w:r>
        <w:rPr>
          <w:rFonts w:ascii="Times New Roman" w:hAnsi="Times New Roman"/>
        </w:rPr>
        <w:t>6.1. Xabar turlari (Message Types)</w:t>
      </w:r>
    </w:p>
    <w:p w14:paraId="5D2F2531">
      <w:pPr>
        <w:spacing w:after="120" w:line="360" w:lineRule="exact"/>
        <w:ind w:firstLine="709"/>
      </w:pPr>
      <w:r>
        <w:rPr>
          <w:rFonts w:ascii="Times New Roman" w:hAnsi="Times New Roman"/>
          <w:b w:val="0"/>
          <w:sz w:val="24"/>
        </w:rPr>
        <w:t>Ilovada mijoz va server o'rtasida JSON formatida to'rt turdagi xabar almashinadi: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3A52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  <w:shd w:val="clear" w:color="auto" w:fill="185FA5"/>
          </w:tcPr>
          <w:p w14:paraId="39D719BE"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Xabar turi</w:t>
            </w:r>
          </w:p>
        </w:tc>
        <w:tc>
          <w:tcPr>
            <w:tcW w:w="3230" w:type="dxa"/>
            <w:shd w:val="clear" w:color="auto" w:fill="185FA5"/>
          </w:tcPr>
          <w:p w14:paraId="1C724F34"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Kimdan kimga</w:t>
            </w:r>
          </w:p>
        </w:tc>
        <w:tc>
          <w:tcPr>
            <w:tcW w:w="3230" w:type="dxa"/>
            <w:shd w:val="clear" w:color="auto" w:fill="185FA5"/>
          </w:tcPr>
          <w:p w14:paraId="20634FA6"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Maqsadi</w:t>
            </w:r>
          </w:p>
        </w:tc>
      </w:tr>
      <w:tr w14:paraId="5EC67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  <w:shd w:val="clear" w:color="auto" w:fill="F7F9FC"/>
          </w:tcPr>
          <w:p w14:paraId="7E8EFB8D">
            <w:pPr>
              <w:spacing w:after="0" w:line="240" w:lineRule="auto"/>
            </w:pPr>
            <w:r>
              <w:rPr>
                <w:rFonts w:ascii="Courier New" w:hAnsi="Courier New"/>
                <w:b/>
                <w:sz w:val="20"/>
              </w:rPr>
              <w:t>join</w:t>
            </w:r>
          </w:p>
        </w:tc>
        <w:tc>
          <w:tcPr>
            <w:tcW w:w="3230" w:type="dxa"/>
            <w:shd w:val="clear" w:color="auto" w:fill="F7F9FC"/>
          </w:tcPr>
          <w:p w14:paraId="2BF67840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Mijoz → Server</w:t>
            </w:r>
          </w:p>
        </w:tc>
        <w:tc>
          <w:tcPr>
            <w:tcW w:w="3230" w:type="dxa"/>
            <w:shd w:val="clear" w:color="auto" w:fill="F7F9FC"/>
          </w:tcPr>
          <w:p w14:paraId="63530842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Foydalanuvchi chatga kirmoqda</w:t>
            </w:r>
          </w:p>
        </w:tc>
      </w:tr>
      <w:tr w14:paraId="08A02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  <w:shd w:val="clear" w:color="auto" w:fill="FFFFFF"/>
          </w:tcPr>
          <w:p w14:paraId="5D6CAE86">
            <w:pPr>
              <w:spacing w:after="0" w:line="240" w:lineRule="auto"/>
            </w:pPr>
            <w:r>
              <w:rPr>
                <w:rFonts w:ascii="Courier New" w:hAnsi="Courier New"/>
                <w:b/>
                <w:sz w:val="20"/>
              </w:rPr>
              <w:t>message</w:t>
            </w:r>
          </w:p>
        </w:tc>
        <w:tc>
          <w:tcPr>
            <w:tcW w:w="3230" w:type="dxa"/>
            <w:shd w:val="clear" w:color="auto" w:fill="FFFFFF"/>
          </w:tcPr>
          <w:p w14:paraId="1CD57093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Mijoz → Server → Barchaga</w:t>
            </w:r>
          </w:p>
        </w:tc>
        <w:tc>
          <w:tcPr>
            <w:tcW w:w="3230" w:type="dxa"/>
            <w:shd w:val="clear" w:color="auto" w:fill="FFFFFF"/>
          </w:tcPr>
          <w:p w14:paraId="37D00CC5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Xabar yuborish</w:t>
            </w:r>
          </w:p>
        </w:tc>
      </w:tr>
      <w:tr w14:paraId="6696D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  <w:shd w:val="clear" w:color="auto" w:fill="F7F9FC"/>
          </w:tcPr>
          <w:p w14:paraId="2CB516F3">
            <w:pPr>
              <w:spacing w:after="0" w:line="240" w:lineRule="auto"/>
            </w:pPr>
            <w:r>
              <w:rPr>
                <w:rFonts w:ascii="Courier New" w:hAnsi="Courier New"/>
                <w:b/>
                <w:sz w:val="20"/>
              </w:rPr>
              <w:t>typing</w:t>
            </w:r>
          </w:p>
        </w:tc>
        <w:tc>
          <w:tcPr>
            <w:tcW w:w="3230" w:type="dxa"/>
            <w:shd w:val="clear" w:color="auto" w:fill="F7F9FC"/>
          </w:tcPr>
          <w:p w14:paraId="3D6B3A6B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Mijoz → Server → Boshqalarga</w:t>
            </w:r>
          </w:p>
        </w:tc>
        <w:tc>
          <w:tcPr>
            <w:tcW w:w="3230" w:type="dxa"/>
            <w:shd w:val="clear" w:color="auto" w:fill="F7F9FC"/>
          </w:tcPr>
          <w:p w14:paraId="1CCE1136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"Yozmoqda" signali</w:t>
            </w:r>
          </w:p>
        </w:tc>
      </w:tr>
      <w:tr w14:paraId="7D79E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  <w:shd w:val="clear" w:color="auto" w:fill="FFFFFF"/>
          </w:tcPr>
          <w:p w14:paraId="0931E6A0">
            <w:pPr>
              <w:spacing w:after="0" w:line="240" w:lineRule="auto"/>
            </w:pPr>
            <w:r>
              <w:rPr>
                <w:rFonts w:ascii="Courier New" w:hAnsi="Courier New"/>
                <w:b/>
                <w:sz w:val="20"/>
              </w:rPr>
              <w:t>userList</w:t>
            </w:r>
          </w:p>
        </w:tc>
        <w:tc>
          <w:tcPr>
            <w:tcW w:w="3230" w:type="dxa"/>
            <w:shd w:val="clear" w:color="auto" w:fill="FFFFFF"/>
          </w:tcPr>
          <w:p w14:paraId="14BF8FB1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Server → Barchaga</w:t>
            </w:r>
          </w:p>
        </w:tc>
        <w:tc>
          <w:tcPr>
            <w:tcW w:w="3230" w:type="dxa"/>
            <w:shd w:val="clear" w:color="auto" w:fill="FFFFFF"/>
          </w:tcPr>
          <w:p w14:paraId="1E845E92"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Online foydalanuvchilar ro'yxati</w:t>
            </w:r>
          </w:p>
        </w:tc>
      </w:tr>
    </w:tbl>
    <w:p w14:paraId="0C6029FB"/>
    <w:p w14:paraId="0501DCF6">
      <w:pPr>
        <w:pStyle w:val="3"/>
        <w:jc w:val="left"/>
      </w:pPr>
      <w:r>
        <w:rPr>
          <w:rFonts w:ascii="Times New Roman" w:hAnsi="Times New Roman"/>
        </w:rPr>
        <w:t>6.2. broadcast() funksiyasi</w:t>
      </w:r>
    </w:p>
    <w:p w14:paraId="1F17B039">
      <w:pPr>
        <w:spacing w:after="120" w:line="360" w:lineRule="exact"/>
        <w:ind w:firstLine="709"/>
      </w:pPr>
      <w:r>
        <w:rPr>
          <w:rFonts w:ascii="Times New Roman" w:hAnsi="Times New Roman"/>
          <w:b w:val="0"/>
          <w:sz w:val="24"/>
        </w:rPr>
        <w:t>broadcast() funksiyasi server tomonidagi asosiy mexanizm bo'lib, xabarni barcha ulangan mijozlarga (yoki bitta mijozdan tashqari barcha) yuboradi. WebSocket.OPEN holati tekshiriladi — bu ulanish faolligini kafolatlaydi:</w:t>
      </w:r>
    </w:p>
    <w:p w14:paraId="5C59135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function broadcast(data, exclude = null) {</w:t>
      </w:r>
    </w:p>
    <w:p w14:paraId="30B7ED86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const json = JSON.stringify(data);</w:t>
      </w:r>
    </w:p>
    <w:p w14:paraId="79292227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wss.clients.forEach((client) =&gt; {</w:t>
      </w:r>
    </w:p>
    <w:p w14:paraId="6E202F5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if (client !== exclude &amp;&amp; client.readyState === WebSocket.OPEN) {</w:t>
      </w:r>
    </w:p>
    <w:p w14:paraId="06432A9E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  client.send(json);</w:t>
      </w:r>
    </w:p>
    <w:p w14:paraId="45E9FA0A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3A2989C9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});</w:t>
      </w:r>
    </w:p>
    <w:p w14:paraId="1CFA9EA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}</w:t>
      </w:r>
    </w:p>
    <w:p w14:paraId="42E420B6">
      <w:pPr>
        <w:spacing w:after="80"/>
      </w:pPr>
    </w:p>
    <w:p w14:paraId="4584A2A7">
      <w:pPr>
        <w:pStyle w:val="3"/>
        <w:jc w:val="left"/>
      </w:pPr>
      <w:r>
        <w:rPr>
          <w:rFonts w:ascii="Times New Roman" w:hAnsi="Times New Roman"/>
        </w:rPr>
        <w:t>6.3. XSS hujumlaridan himoya</w:t>
      </w:r>
    </w:p>
    <w:p w14:paraId="030259AF">
      <w:pPr>
        <w:spacing w:after="120" w:line="360" w:lineRule="exact"/>
        <w:ind w:firstLine="709"/>
      </w:pPr>
      <w:r>
        <w:rPr>
          <w:rFonts w:ascii="Times New Roman" w:hAnsi="Times New Roman"/>
          <w:b w:val="0"/>
          <w:sz w:val="24"/>
        </w:rPr>
        <w:t>Mijoz tomonida foydalanuvchi kiritgan matnni bevosita innerHTML ga qo'yish xavfli — bu XSS (Cross-Site Scripting) hujumiga yo'l ochishi mumkin. escapeHtml() funksiyasi maxsus belgilarni HTML obyektlariga aylantiradi:</w:t>
      </w:r>
    </w:p>
    <w:p w14:paraId="38C3ED3B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function escapeHtml(text) {</w:t>
      </w:r>
    </w:p>
    <w:p w14:paraId="28B5AD5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return text</w:t>
      </w:r>
    </w:p>
    <w:p w14:paraId="717EDFB5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.replace(/&amp;/g, '&amp;amp;')</w:t>
      </w:r>
    </w:p>
    <w:p w14:paraId="072949D0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.replace(/&lt;/g, '&amp;lt;')</w:t>
      </w:r>
    </w:p>
    <w:p w14:paraId="1F4562FC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 xml:space="preserve">    .replace(/&gt;/g, '&amp;gt;');</w:t>
      </w:r>
    </w:p>
    <w:p w14:paraId="1AD1234F">
      <w:pPr>
        <w:shd w:val="clear" w:color="auto" w:fill="F2F2F2"/>
        <w:spacing w:before="0" w:after="0"/>
        <w:ind w:left="283"/>
      </w:pPr>
      <w:r>
        <w:rPr>
          <w:rFonts w:ascii="Courier New" w:hAnsi="Courier New"/>
          <w:sz w:val="18"/>
        </w:rPr>
        <w:t>}</w:t>
      </w:r>
    </w:p>
    <w:p w14:paraId="0E35A1E4">
      <w:pPr>
        <w:spacing w:after="80"/>
      </w:pPr>
    </w:p>
    <w:p w14:paraId="29500BB8"/>
    <w:p w14:paraId="3D1D465A">
      <w:pPr>
        <w:pStyle w:val="2"/>
        <w:jc w:val="left"/>
      </w:pPr>
      <w:r>
        <w:rPr>
          <w:rFonts w:ascii="Times New Roman" w:hAnsi="Times New Roman"/>
          <w:color w:val="185FA5"/>
        </w:rPr>
        <w:t>7. XULOSA</w:t>
      </w:r>
    </w:p>
    <w:p w14:paraId="7E2B0357">
      <w:pPr>
        <w:spacing w:after="120" w:line="360" w:lineRule="exact"/>
        <w:ind w:firstLine="709"/>
      </w:pPr>
      <w:r>
        <w:rPr>
          <w:rFonts w:ascii="Times New Roman" w:hAnsi="Times New Roman"/>
          <w:b w:val="0"/>
          <w:sz w:val="24"/>
        </w:rPr>
        <w:t>Ushbu laboratoriya ishi davomida WebSocket protokoli yordamida real vaqt chat ilovasi muvaffaqiyatli yaratildi. Amalga oshirilgan ishlar natijasida:</w:t>
      </w:r>
    </w:p>
    <w:p w14:paraId="31177A2A">
      <w:pPr>
        <w:pStyle w:val="22"/>
      </w:pPr>
      <w:r>
        <w:rPr>
          <w:rFonts w:ascii="Times New Roman" w:hAnsi="Times New Roman"/>
          <w:sz w:val="24"/>
        </w:rPr>
        <w:t>WebSocket protokolining HTTP dan ustunliklari amalda ko'rsatildi</w:t>
      </w:r>
    </w:p>
    <w:p w14:paraId="2BFD889C">
      <w:pPr>
        <w:pStyle w:val="22"/>
      </w:pPr>
      <w:r>
        <w:rPr>
          <w:rFonts w:ascii="Times New Roman" w:hAnsi="Times New Roman"/>
          <w:sz w:val="24"/>
        </w:rPr>
        <w:t>Node.js da ws kutubxonasi yordamida WebSocket server yaratildi</w:t>
      </w:r>
    </w:p>
    <w:p w14:paraId="4F668C27">
      <w:pPr>
        <w:pStyle w:val="22"/>
      </w:pPr>
      <w:r>
        <w:rPr>
          <w:rFonts w:ascii="Times New Roman" w:hAnsi="Times New Roman"/>
          <w:sz w:val="24"/>
        </w:rPr>
        <w:t>Brauzerning tabiiy WebSocket API si yordamida mijoz qismi ishlab chiqildi</w:t>
      </w:r>
    </w:p>
    <w:p w14:paraId="7011A30F">
      <w:pPr>
        <w:pStyle w:val="22"/>
      </w:pPr>
      <w:r>
        <w:rPr>
          <w:rFonts w:ascii="Times New Roman" w:hAnsi="Times New Roman"/>
          <w:sz w:val="24"/>
        </w:rPr>
        <w:t>broadcast() mexanizmi orqali real vaqtda ko'p foydalanuvchili muloqot ta'minlandi</w:t>
      </w:r>
    </w:p>
    <w:p w14:paraId="0E4E8F07">
      <w:pPr>
        <w:pStyle w:val="22"/>
      </w:pPr>
      <w:r>
        <w:rPr>
          <w:rFonts w:ascii="Times New Roman" w:hAnsi="Times New Roman"/>
          <w:sz w:val="24"/>
        </w:rPr>
        <w:t>"Yozmoqda..." va online foydalanuvchilar kabi UX funksiyalari qo'shildi</w:t>
      </w:r>
    </w:p>
    <w:p w14:paraId="658A784A">
      <w:pPr>
        <w:pStyle w:val="22"/>
      </w:pPr>
      <w:r>
        <w:rPr>
          <w:rFonts w:ascii="Times New Roman" w:hAnsi="Times New Roman"/>
          <w:sz w:val="24"/>
        </w:rPr>
        <w:t>XSS hujumlaridan himoya qilish texnikasi o'rganildi</w:t>
      </w:r>
    </w:p>
    <w:p w14:paraId="7119A7D5"/>
    <w:p w14:paraId="3BCD3631">
      <w:pPr>
        <w:spacing w:after="120" w:line="360" w:lineRule="exact"/>
        <w:ind w:firstLine="709"/>
      </w:pPr>
      <w:r>
        <w:rPr>
          <w:rFonts w:ascii="Times New Roman" w:hAnsi="Times New Roman"/>
          <w:b w:val="0"/>
          <w:sz w:val="24"/>
        </w:rPr>
        <w:t>WebSocket texnologiyasi zamonaviy veb-ilovalar uchun muhim ahamiyat kasb etadi. Real vaqt chatdan tashqari, u onlayn o'yinlar, birga tahrirlash tizimlari (Google Docs kabi), jonli yangilanishlar (birja kurslari, sport natijalari) va boshqa ko'plab ilovalarda keng qo'llaniladi.</w:t>
      </w:r>
    </w:p>
    <w:p w14:paraId="01935037"/>
    <w:p w14:paraId="6AB46F9E">
      <w:pPr>
        <w:pStyle w:val="2"/>
        <w:jc w:val="left"/>
      </w:pPr>
      <w:r>
        <w:rPr>
          <w:rFonts w:ascii="Times New Roman" w:hAnsi="Times New Roman"/>
          <w:color w:val="185FA5"/>
        </w:rPr>
        <w:t>8. FOYDALANILGAN ADABIYOTLAR</w:t>
      </w:r>
    </w:p>
    <w:p w14:paraId="021C2172">
      <w:pPr>
        <w:spacing w:after="80"/>
      </w:pPr>
      <w:r>
        <w:rPr>
          <w:rFonts w:ascii="Times New Roman" w:hAnsi="Times New Roman"/>
          <w:sz w:val="24"/>
        </w:rPr>
        <w:t>1. RFC 6455 — The WebSocket Protocol. IETF, 2011. https://tools.ietf.org/html/rfc6455</w:t>
      </w:r>
    </w:p>
    <w:p w14:paraId="415E86DC">
      <w:pPr>
        <w:spacing w:after="80"/>
      </w:pPr>
      <w:r>
        <w:rPr>
          <w:rFonts w:ascii="Times New Roman" w:hAnsi="Times New Roman"/>
          <w:sz w:val="24"/>
        </w:rPr>
        <w:t>2. Node.js rasmiy hujjatlar. https://nodejs.org/en/docs/</w:t>
      </w:r>
    </w:p>
    <w:p w14:paraId="45F2A5B7">
      <w:pPr>
        <w:spacing w:after="80"/>
      </w:pPr>
      <w:r>
        <w:rPr>
          <w:rFonts w:ascii="Times New Roman" w:hAnsi="Times New Roman"/>
          <w:sz w:val="24"/>
        </w:rPr>
        <w:t>3. ws — Node.js WebSocket kutubxonasi. https://github.com/websockets/ws</w:t>
      </w:r>
    </w:p>
    <w:p w14:paraId="5B6A4308">
      <w:pPr>
        <w:spacing w:after="80"/>
      </w:pPr>
      <w:r>
        <w:rPr>
          <w:rFonts w:ascii="Times New Roman" w:hAnsi="Times New Roman"/>
          <w:sz w:val="24"/>
        </w:rPr>
        <w:t>4. MDN Web Docs — WebSocket API. https://developer.mozilla.org/en-US/docs/Web/API/WebSocket</w:t>
      </w:r>
    </w:p>
    <w:p w14:paraId="387B7CF9">
      <w:pPr>
        <w:spacing w:after="80"/>
      </w:pPr>
      <w:r>
        <w:rPr>
          <w:rFonts w:ascii="Times New Roman" w:hAnsi="Times New Roman"/>
          <w:sz w:val="24"/>
        </w:rPr>
        <w:t>5. Flensburg D. WebSocket. O'Reilly Media, 2012.</w:t>
      </w:r>
    </w:p>
    <w:sectPr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4A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2026-05-01T05:21:39Z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6E27EB0A2185440C8DF48846EC885B76_13</vt:lpwstr>
  </property>
</Properties>
</file>